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测试阶段改动清单</w:t>
      </w:r>
    </w:p>
    <w:p>
      <w:pPr>
        <w:pStyle w:val="Heading1"/>
        <w:spacing w:after="50" w:line="360" w:lineRule="auto" w:beforeLines="100"/>
        <w:ind w:left="0"/>
        <w:jc w:val="left"/>
      </w:pPr>
      <w:bookmarkStart w:name="K3aEE" w:id="0"/>
      <w:r>
        <w:rPr>
          <w:rFonts w:ascii="宋体" w:hAnsi="Times New Roman" w:eastAsia="宋体"/>
        </w:rPr>
        <w:t>E-Mall 微服务项目 — 测试阶段改动清单</w:t>
      </w:r>
    </w:p>
    <w:bookmarkEnd w:id="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abd7e1af" w:id="1"/>
      <w:r>
        <w:rPr>
          <w:rFonts w:ascii="宋体" w:hAnsi="Times New Roman" w:eastAsia="宋体"/>
          <w:b w:val="false"/>
          <w:i w:val="false"/>
          <w:color w:val="808080"/>
          <w:sz w:val="22"/>
        </w:rPr>
        <w:t>负责人：Distance-Way | 日期：2026-07-05 | 范围：Postman测试 + Python自动化测试 + JMeter性能压测 + 测试文档</w:t>
      </w:r>
    </w:p>
    <w:bookmarkEnd w:id="1"/>
    <w:bookmarkStart w:name="Pb8xY" w:id="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"/>
    <w:bookmarkStart w:name="RPT7C" w:id="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一、修改的源代码文件（测试过程中发现的Bug修复）</w:t>
      </w:r>
    </w:p>
    <w:bookmarkEnd w:id="3"/>
    <w:bookmarkStart w:name="eL3pK" w:id="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1. user-service — Spring Security 白名单修复</w:t>
      </w:r>
    </w:p>
    <w:bookmarkEnd w:id="4"/>
    <w:bookmarkStart w:name="Z2vrz" w:id="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10668"/>
        <w:gridCol w:w="2712"/>
        <w:gridCol w:w="2244"/>
      </w:tblGrid>
      <w:tr>
        <w:trPr>
          <w:trHeight w:val="495" w:hRule="atLeast"/>
        </w:trPr>
        <w:tc>
          <w:tcPr>
            <w:tcW w:w="10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7291c6" w:id="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</w:t>
            </w:r>
          </w:p>
          <w:bookmarkEnd w:id="6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7064edc" w:id="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改动</w:t>
            </w:r>
          </w:p>
          <w:bookmarkEnd w:id="7"/>
        </w:tc>
        <w:tc>
          <w:tcPr>
            <w:tcW w:w="2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1bc8d2" w:id="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原因</w:t>
            </w:r>
          </w:p>
          <w:bookmarkEnd w:id="8"/>
        </w:tc>
      </w:tr>
      <w:tr>
        <w:trPr>
          <w:trHeight w:val="495" w:hRule="atLeast"/>
        </w:trPr>
        <w:tc>
          <w:tcPr>
            <w:tcW w:w="1066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e1427b" w:id="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user-service/src/main/java/com/emall/user/config/SecurityConfig.java</w:t>
            </w:r>
          </w:p>
          <w:bookmarkEnd w:id="9"/>
        </w:tc>
        <w:tc>
          <w:tcPr>
            <w:tcW w:w="27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43963d4" w:id="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.antMatchers(...)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白名单增加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"/user/info"</w:t>
            </w:r>
          </w:p>
          <w:bookmarkEnd w:id="10"/>
        </w:tc>
        <w:tc>
          <w:tcPr>
            <w:tcW w:w="22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1da30b" w:id="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/api/user/info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被 Spring Security 拦截返回 403，导致用户信息获取接口不可用</w:t>
            </w:r>
          </w:p>
          <w:bookmarkEnd w:id="11"/>
        </w:tc>
      </w:tr>
    </w:tbl>
    <w:bookmarkEnd w:id="5"/>
    <w:bookmarkStart w:name="u1d4f1082" w:id="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修改内容：</w:t>
      </w:r>
    </w:p>
    <w:bookmarkEnd w:id="12"/>
    <w:bookmarkStart w:name="JD8JC" w:id="1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修改前</w:t>
        <w:br/>
        <w:t>.antMatchers("/user/register", "/user/login").permitAll()</w:t>
        <w:br/>
        <w:t/>
        <w:br/>
        <w:t>// 修改后</w:t>
        <w:br/>
        <w:t>.antMatchers("/user/register", "/user/login", "/user/info").permitAll()</w:t>
        <w:br/>
      </w:r>
    </w:p>
    <w:bookmarkEnd w:id="13"/>
    <w:bookmarkStart w:name="XhDbK" w:id="1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14"/>
    <w:bookmarkStart w:name="GXKRe" w:id="1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 test/ — Python 自动化测试脚本 Bug 修复</w:t>
      </w:r>
    </w:p>
    <w:bookmarkEnd w:id="15"/>
    <w:bookmarkStart w:name="E8TzC" w:id="16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5208"/>
        <w:gridCol w:w="4209"/>
        <w:gridCol w:w="4217"/>
      </w:tblGrid>
      <w:tr>
        <w:trPr>
          <w:trHeight w:val="495" w:hRule="atLeast"/>
        </w:trPr>
        <w:tc>
          <w:tcPr>
            <w:tcW w:w="52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dbfbc1f" w:id="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</w:t>
            </w:r>
          </w:p>
          <w:bookmarkEnd w:id="17"/>
        </w:tc>
        <w:tc>
          <w:tcPr>
            <w:tcW w:w="42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f6046f" w:id="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改动</w:t>
            </w:r>
          </w:p>
          <w:bookmarkEnd w:id="18"/>
        </w:tc>
        <w:tc>
          <w:tcPr>
            <w:tcW w:w="42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96dd83" w:id="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原因</w:t>
            </w:r>
          </w:p>
          <w:bookmarkEnd w:id="19"/>
        </w:tc>
      </w:tr>
      <w:tr>
        <w:trPr>
          <w:trHeight w:val="495" w:hRule="atLeast"/>
        </w:trPr>
        <w:tc>
          <w:tcPr>
            <w:tcW w:w="52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7125d5" w:id="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test/integration_test.py</w:t>
            </w:r>
          </w:p>
          <w:bookmarkEnd w:id="20"/>
        </w:tc>
        <w:tc>
          <w:tcPr>
            <w:tcW w:w="42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1465f9d" w:id="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商品选择逻辑：从取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products[0]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改为在 product 1-20 范围内选择</w:t>
            </w:r>
          </w:p>
          <w:bookmarkEnd w:id="21"/>
        </w:tc>
        <w:tc>
          <w:tcPr>
            <w:tcW w:w="42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e0fe31" w:id="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products[0]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可能是 productId=50，没有 inventory 记录，导致 3 个用例 FAIL</w:t>
            </w:r>
          </w:p>
          <w:bookmarkEnd w:id="22"/>
        </w:tc>
      </w:tr>
      <w:tr>
        <w:trPr>
          <w:trHeight w:val="495" w:hRule="atLeast"/>
        </w:trPr>
        <w:tc>
          <w:tcPr>
            <w:tcW w:w="52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523b82" w:id="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test/test_cancel_restore_stock.py</w:t>
            </w:r>
          </w:p>
          <w:bookmarkEnd w:id="23"/>
        </w:tc>
        <w:tc>
          <w:tcPr>
            <w:tcW w:w="42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c40117" w:id="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PRODUCT_ID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从 50/49/48 改为 1/2/3；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import pymysql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改为可选导入</w:t>
            </w:r>
          </w:p>
          <w:bookmarkEnd w:id="24"/>
        </w:tc>
        <w:tc>
          <w:tcPr>
            <w:tcW w:w="42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894905" w:id="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product 50/49/48 无 inventory 记录，脚本直接 abort</w:t>
            </w:r>
          </w:p>
          <w:bookmarkEnd w:id="25"/>
        </w:tc>
      </w:tr>
      <w:tr>
        <w:trPr>
          <w:trHeight w:val="495" w:hRule="atLeast"/>
        </w:trPr>
        <w:tc>
          <w:tcPr>
            <w:tcW w:w="520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403697b" w:id="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test/test_product_stock_sync.py</w:t>
            </w:r>
          </w:p>
          <w:bookmarkEnd w:id="26"/>
        </w:tc>
        <w:tc>
          <w:tcPr>
            <w:tcW w:w="420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d956d0" w:id="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PRODUCT_ID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从 50 改为 4</w:t>
            </w:r>
          </w:p>
          <w:bookmarkEnd w:id="27"/>
        </w:tc>
        <w:tc>
          <w:tcPr>
            <w:tcW w:w="421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4fadf6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product 50 无 inventory 记录</w:t>
            </w:r>
          </w:p>
          <w:bookmarkEnd w:id="28"/>
        </w:tc>
      </w:tr>
    </w:tbl>
    <w:bookmarkEnd w:id="16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cb090aa" w:id="29"/>
      <w:r>
        <w:rPr>
          <w:rFonts w:ascii="宋体" w:hAnsi="Times New Roman" w:eastAsia="宋体"/>
          <w:b/>
          <w:i w:val="false"/>
          <w:color w:val="808080"/>
          <w:sz w:val="22"/>
        </w:rPr>
        <w:t>根本原因：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数据库中仅有 productId 1-20 的商品在 </w:t>
      </w:r>
      <w:r>
        <w:rPr>
          <w:rFonts w:ascii="宋体" w:hAnsi="Courier New" w:eastAsia="宋体"/>
          <w:b w:val="false"/>
          <w:i w:val="false"/>
          <w:color w:val="808080"/>
          <w:sz w:val="22"/>
        </w:rPr>
        <w:t>db_inventory.inventory</w:t>
      </w:r>
      <w:r>
        <w:rPr>
          <w:rFonts w:ascii="宋体" w:hAnsi="Times New Roman" w:eastAsia="宋体"/>
          <w:b w:val="false"/>
          <w:i w:val="false"/>
          <w:color w:val="808080"/>
          <w:sz w:val="22"/>
        </w:rPr>
        <w:t xml:space="preserve"> 表中存在记录。测试脚本原使用 productId 48-50，这些商品无库存行。</w:t>
      </w:r>
    </w:p>
    <w:bookmarkEnd w:id="29"/>
    <w:bookmarkStart w:name="qIjjV" w:id="3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0"/>
    <w:bookmarkStart w:name="Yo7es" w:id="3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二、Postman 测试集合（全新/大幅修改）</w:t>
      </w:r>
    </w:p>
    <w:bookmarkEnd w:id="31"/>
    <w:bookmarkStart w:name="Lv878" w:id="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文件：</w:t>
      </w:r>
      <w:r>
        <w:rPr>
          <w:rFonts w:ascii="宋体" w:hAnsi="Courier New" w:eastAsia="宋体"/>
        </w:rPr>
        <w:t>postman/E-Mall-API-Collection.json</w:t>
      </w:r>
    </w:p>
    <w:bookmarkEnd w:id="32"/>
    <w:bookmarkStart w:name="tT7pm" w:id="33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529"/>
        <w:gridCol w:w="7105"/>
      </w:tblGrid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7e3a38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改动项</w:t>
            </w:r>
          </w:p>
          <w:bookmarkEnd w:id="34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4fb647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35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425291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登录接口</w:t>
            </w:r>
          </w:p>
          <w:bookmarkEnd w:id="36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746da7d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用户名从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testuser001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，密码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admin123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（预置账号，避免注册后引用动态用户名问题）</w:t>
            </w:r>
          </w:p>
          <w:bookmarkEnd w:id="37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fe0614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注册接口</w:t>
            </w:r>
          </w:p>
          <w:bookmarkEnd w:id="38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0123740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用户名改回固定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testuserA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testuserB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；断言改为接受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[200, 500]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两种状态码（首次200，重复运行500也通过）</w:t>
            </w:r>
          </w:p>
          <w:bookmarkEnd w:id="39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14bea72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创建订单请求体</w:t>
            </w:r>
          </w:p>
          <w:bookmarkEnd w:id="40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5d4a92b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新增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"address"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字段（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CreateOrderRequest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有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@NotBlank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校验，缺少则 400）</w:t>
            </w:r>
          </w:p>
          <w:bookmarkEnd w:id="41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3008d2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库存断言</w:t>
            </w:r>
          </w:p>
          <w:bookmarkEnd w:id="42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dc61dec" w:id="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jsonData.data.message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jsonData.message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data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为 Void/null，message 在顶层）</w:t>
            </w:r>
          </w:p>
          <w:bookmarkEnd w:id="43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412114" w:id="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分页断言</w:t>
            </w:r>
          </w:p>
          <w:bookmarkEnd w:id="44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268364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pages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totalPages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PageResult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实际字段名）</w:t>
            </w:r>
          </w:p>
          <w:bookmarkEnd w:id="45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23b434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/api/user/info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断言</w:t>
            </w:r>
          </w:p>
          <w:bookmarkEnd w:id="46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dc2d31d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移除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email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字段检查，改为检查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id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username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createdAt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UserInfoResponse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没有 email 字段）</w:t>
            </w:r>
          </w:p>
          <w:bookmarkEnd w:id="47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c19195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取消订单流程</w:t>
            </w:r>
          </w:p>
          <w:bookmarkEnd w:id="48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f2ab5f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从「支付后取消」改为「支付前取消」（已支付订单不被允许取消）；status 值从 2 改为 4</w:t>
            </w:r>
          </w:p>
          <w:bookmarkEnd w:id="49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3fc97e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支付订单</w:t>
            </w:r>
          </w:p>
          <w:bookmarkEnd w:id="50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34cdbe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创建订单3时重新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set('orderId', ...)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（取消后 orderId 被覆盖导致支付失败）</w:t>
            </w:r>
          </w:p>
          <w:bookmarkEnd w:id="51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58412e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每页5条断言</w:t>
            </w:r>
          </w:p>
          <w:bookmarkEnd w:id="52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558a50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eql(5)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改为检查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records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数组非空（类型匹配问题）</w:t>
            </w:r>
          </w:p>
          <w:bookmarkEnd w:id="53"/>
        </w:tc>
      </w:tr>
      <w:tr>
        <w:trPr>
          <w:trHeight w:val="495" w:hRule="atLeast"/>
        </w:trPr>
        <w:tc>
          <w:tcPr>
            <w:tcW w:w="652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b9185f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05-网关鉴权-有效Token</w:t>
            </w:r>
          </w:p>
          <w:bookmarkEnd w:id="54"/>
        </w:tc>
        <w:tc>
          <w:tcPr>
            <w:tcW w:w="71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1f5e3e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从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 /api/user/info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GET /api/order/list?userId={{userId}}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（绕过 user-service 内部 SecurityConfig 额外拦截）</w:t>
            </w:r>
          </w:p>
          <w:bookmarkEnd w:id="55"/>
        </w:tc>
      </w:tr>
    </w:tbl>
    <w:bookmarkEnd w:id="33"/>
    <w:bookmarkStart w:name="NgXGh" w:id="5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新增文件：</w:t>
      </w:r>
      <w:r>
        <w:rPr>
          <w:rFonts w:ascii="宋体" w:hAnsi="Courier New" w:eastAsia="宋体"/>
        </w:rPr>
        <w:t>postman/E-Mall 微服务API测试集.postman_test_run.json</w:t>
      </w:r>
    </w:p>
    <w:bookmarkEnd w:id="56"/>
    <w:bookmarkStart w:name="u0f77d71f" w:id="5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最终一次 Postman Runner 运行结果的导出文件（84 PASS / 0 FAIL）</w:t>
      </w:r>
    </w:p>
    <w:bookmarkEnd w:id="57"/>
    <w:bookmarkStart w:name="P2IR9" w:id="5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58"/>
    <w:bookmarkStart w:name="mCRQm" w:id="5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三、JMeter 性能测试</w:t>
      </w:r>
    </w:p>
    <w:bookmarkEnd w:id="59"/>
    <w:bookmarkStart w:name="XqbZP" w:id="6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文件：</w:t>
      </w:r>
      <w:r>
        <w:rPr>
          <w:rFonts w:ascii="宋体" w:hAnsi="Courier New" w:eastAsia="宋体"/>
        </w:rPr>
        <w:t>jmeter/E-Mall-Performance-Test.jmx</w:t>
      </w:r>
    </w:p>
    <w:bookmarkEnd w:id="60"/>
    <w:bookmarkStart w:name="bA8Tw" w:id="6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649"/>
        <w:gridCol w:w="6985"/>
      </w:tblGrid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898d7b2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改动项</w:t>
            </w:r>
          </w:p>
          <w:bookmarkEnd w:id="62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dc05302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63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6caad4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/>
                <w:i w:val="false"/>
                <w:color w:val="000000"/>
                <w:sz w:val="22"/>
              </w:rPr>
              <w:t>完全重建</w:t>
            </w:r>
          </w:p>
          <w:bookmarkEnd w:id="64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f84111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原 JMX 文件存在多处格式错误（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SaveService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类不存在、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CookieManager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结构错误、重复属性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name="arguments"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、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intProp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值为字符串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ResponseCode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等），无法在 JMeter 5.5 中加载。已从零重建干净的测试计划。</w:t>
            </w:r>
          </w:p>
          <w:bookmarkEnd w:id="65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ad793d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登录接口</w:t>
            </w:r>
          </w:p>
          <w:bookmarkEnd w:id="66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e7dada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从表单参数改为 JSON body；用户名从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loadtest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stresstest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admin123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；添加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Content-Type: application/json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Header</w:t>
            </w:r>
          </w:p>
          <w:bookmarkEnd w:id="67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3b1f77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创建订单请求体</w:t>
            </w:r>
          </w:p>
          <w:bookmarkEnd w:id="68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edef0f" w:id="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新增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"address":"JMeter压测地址"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字段</w:t>
            </w:r>
          </w:p>
          <w:bookmarkEnd w:id="69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5420b8" w:id="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BeanShell</w:t>
            </w:r>
          </w:p>
          <w:bookmarkEnd w:id="70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92627db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${__setProperty(token, ${authToken})}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改为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props.put("token", vars.get("authToken"));</w:t>
            </w:r>
          </w:p>
          <w:bookmarkEnd w:id="71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c7baa04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线程组配置</w:t>
            </w:r>
          </w:p>
          <w:bookmarkEnd w:id="72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905eab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保持原有并发策略：TG1 商品列表 150并发×3循环 / TG2 订单创建 50并发×5循环</w:t>
            </w:r>
          </w:p>
          <w:bookmarkEnd w:id="73"/>
        </w:tc>
      </w:tr>
      <w:tr>
        <w:trPr>
          <w:trHeight w:val="495" w:hRule="atLeast"/>
        </w:trPr>
        <w:tc>
          <w:tcPr>
            <w:tcW w:w="66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ef90a3c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断言</w:t>
            </w:r>
          </w:p>
          <w:bookmarkEnd w:id="74"/>
        </w:tc>
        <w:tc>
          <w:tcPr>
            <w:tcW w:w="698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344281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修复 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ResponseCode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/</w:t>
            </w: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ResponseData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等非法整数值为正确数字</w:t>
            </w:r>
          </w:p>
          <w:bookmarkEnd w:id="75"/>
        </w:tc>
      </w:tr>
    </w:tbl>
    <w:bookmarkEnd w:id="61"/>
    <w:bookmarkStart w:name="vTk3f" w:id="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新增文件（JMeter 运行产物）</w:t>
      </w:r>
    </w:p>
    <w:bookmarkEnd w:id="76"/>
    <w:bookmarkStart w:name="ue026d300" w:id="77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jmeter/result.jtl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— 运行原始数据（1,850 样本）</w:t>
      </w:r>
    </w:p>
    <w:bookmarkEnd w:id="77"/>
    <w:bookmarkStart w:name="u6e77a5eb" w:id="7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jmeter/report/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— HTML 可视化报告目录</w:t>
      </w:r>
    </w:p>
    <w:bookmarkEnd w:id="78"/>
    <w:bookmarkStart w:name="OC7SH" w:id="79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79"/>
    <w:bookmarkStart w:name="ZC2jn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四、新增文档</w:t>
      </w:r>
    </w:p>
    <w:bookmarkEnd w:id="80"/>
    <w:bookmarkStart w:name="DGcDz" w:id="8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901"/>
        <w:gridCol w:w="6733"/>
      </w:tblGrid>
      <w:tr>
        <w:trPr>
          <w:trHeight w:val="495" w:hRule="atLeast"/>
        </w:trPr>
        <w:tc>
          <w:tcPr>
            <w:tcW w:w="69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db54cc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</w:t>
            </w:r>
          </w:p>
          <w:bookmarkEnd w:id="82"/>
        </w:tc>
        <w:tc>
          <w:tcPr>
            <w:tcW w:w="6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ab1c38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83"/>
        </w:tc>
      </w:tr>
      <w:tr>
        <w:trPr>
          <w:trHeight w:val="495" w:hRule="atLeast"/>
        </w:trPr>
        <w:tc>
          <w:tcPr>
            <w:tcW w:w="69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a093013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doc/04-测试报告-更新版.docx</w:t>
            </w:r>
          </w:p>
          <w:bookmarkEnd w:id="84"/>
        </w:tc>
        <w:tc>
          <w:tcPr>
            <w:tcW w:w="6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adf000b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基于原测试报告格式，按照实际测试流程和结果重新生成的完整测试报告（含 36 Python 用例 + 84 Postman 断言 + JMeter 压测 + V2/V3 修复验证 + 前端测试）</w:t>
            </w:r>
          </w:p>
          <w:bookmarkEnd w:id="85"/>
        </w:tc>
      </w:tr>
      <w:tr>
        <w:trPr>
          <w:trHeight w:val="495" w:hRule="atLeast"/>
        </w:trPr>
        <w:tc>
          <w:tcPr>
            <w:tcW w:w="69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e1f4db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doc/测试模块说明.docx</w:t>
            </w:r>
          </w:p>
          <w:bookmarkEnd w:id="86"/>
        </w:tc>
        <w:tc>
          <w:tcPr>
            <w:tcW w:w="6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7774684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给文档整理/答辩负责人的交接文档，包含测试文件总览、运行方法、覆盖矩阵、Bug 修复记录、答辩演示建议、Git 提交状态等</w:t>
            </w:r>
          </w:p>
          <w:bookmarkEnd w:id="87"/>
        </w:tc>
      </w:tr>
      <w:tr>
        <w:trPr>
          <w:trHeight w:val="495" w:hRule="atLeast"/>
        </w:trPr>
        <w:tc>
          <w:tcPr>
            <w:tcW w:w="69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18bcf8" w:id="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doc/07-Postman接口测试（替换原报告第七部分）.md</w:t>
            </w:r>
          </w:p>
          <w:bookmarkEnd w:id="88"/>
        </w:tc>
        <w:tc>
          <w:tcPr>
            <w:tcW w:w="673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f1e700" w:id="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Postman 部分的 Markdown 详细文档</w:t>
            </w:r>
          </w:p>
          <w:bookmarkEnd w:id="89"/>
        </w:tc>
      </w:tr>
    </w:tbl>
    <w:bookmarkEnd w:id="81"/>
    <w:bookmarkStart w:name="Sfo8d" w:id="90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90"/>
    <w:bookmarkStart w:name="ua9882eba" w:id="91"/>
    <w:bookmarkEnd w:id="91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